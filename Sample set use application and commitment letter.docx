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CA118">
      <w:pPr>
        <w:pStyle w:val="3"/>
        <w:jc w:val="center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样本集使用申请及承诺函</w:t>
      </w:r>
    </w:p>
    <w:p w14:paraId="352C03EB">
      <w:pPr>
        <w:rPr>
          <w:sz w:val="28"/>
          <w:szCs w:val="28"/>
        </w:rPr>
      </w:pPr>
      <w:r>
        <w:rPr>
          <w:sz w:val="28"/>
          <w:szCs w:val="28"/>
        </w:rPr>
        <w:t>尊敬的样本集发布方：</w:t>
      </w:r>
    </w:p>
    <w:p w14:paraId="3683E518">
      <w:pPr>
        <w:rPr>
          <w:sz w:val="28"/>
          <w:szCs w:val="28"/>
        </w:rPr>
      </w:pPr>
      <w:r>
        <w:rPr>
          <w:sz w:val="28"/>
          <w:szCs w:val="28"/>
        </w:rPr>
        <w:t xml:space="preserve">    您好！本单位/团队因科研工作需要，现向您申请使用贵方发布的样本集。为保护数据知识产权并规范数据使用，本单位在此郑重承诺严格遵守以下要求：</w:t>
      </w:r>
      <w:r>
        <w:rPr>
          <w:sz w:val="28"/>
          <w:szCs w:val="28"/>
        </w:rPr>
        <w:br w:type="textWrapping"/>
      </w:r>
    </w:p>
    <w:p w14:paraId="60536FC5">
      <w:pPr>
        <w:rPr>
          <w:sz w:val="28"/>
          <w:szCs w:val="28"/>
        </w:rPr>
      </w:pPr>
      <w:r>
        <w:rPr>
          <w:sz w:val="28"/>
          <w:szCs w:val="28"/>
        </w:rPr>
        <w:t>一、非商业用途承诺：本单位保证获取的样本集仅限于学术研究与内部学习使用，绝不将其用于任何形式的商业</w:t>
      </w:r>
      <w:r>
        <w:rPr>
          <w:rFonts w:hint="eastAsia"/>
          <w:sz w:val="28"/>
          <w:szCs w:val="28"/>
          <w:lang w:eastAsia="zh-CN"/>
        </w:rPr>
        <w:t>营利</w:t>
      </w:r>
      <w:r>
        <w:rPr>
          <w:sz w:val="28"/>
          <w:szCs w:val="28"/>
        </w:rPr>
        <w:t>活动、商业产品开发或出售给任何第三方。</w:t>
      </w:r>
      <w:bookmarkStart w:id="0" w:name="_GoBack"/>
      <w:bookmarkEnd w:id="0"/>
    </w:p>
    <w:p w14:paraId="3828CFD0">
      <w:pPr>
        <w:rPr>
          <w:sz w:val="28"/>
          <w:szCs w:val="28"/>
        </w:rPr>
      </w:pPr>
      <w:r>
        <w:rPr>
          <w:sz w:val="28"/>
          <w:szCs w:val="28"/>
        </w:rPr>
        <w:t>二、规范引用论文：本单位保证，在未来使用该样本集产生的任何学术成果（包括但不限于期刊论文、会议论文、学位论文、研究报告等）中，将明确且规范地引用贵方的相关论文。</w:t>
      </w:r>
    </w:p>
    <w:p w14:paraId="474F9AA5">
      <w:pPr>
        <w:rPr>
          <w:sz w:val="28"/>
          <w:szCs w:val="28"/>
        </w:rPr>
      </w:pPr>
      <w:r>
        <w:rPr>
          <w:sz w:val="28"/>
          <w:szCs w:val="28"/>
        </w:rPr>
        <w:t>三、妥善保管与保密：收到带有密码的压缩包后，本单位将妥善保管样本集及解压密码，绝不向任何第三方公开分享或泄露相关数据与密码。</w:t>
      </w:r>
      <w:r>
        <w:rPr>
          <w:sz w:val="28"/>
          <w:szCs w:val="28"/>
        </w:rPr>
        <w:br w:type="textWrapping"/>
      </w:r>
    </w:p>
    <w:p w14:paraId="6836EA97">
      <w:pPr>
        <w:rPr>
          <w:sz w:val="28"/>
          <w:szCs w:val="28"/>
        </w:rPr>
      </w:pPr>
      <w:r>
        <w:rPr>
          <w:sz w:val="28"/>
          <w:szCs w:val="28"/>
        </w:rPr>
        <w:t>【申请人信息】</w:t>
      </w:r>
    </w:p>
    <w:p w14:paraId="77A2D784">
      <w:pPr>
        <w:rPr>
          <w:sz w:val="28"/>
          <w:szCs w:val="28"/>
        </w:rPr>
      </w:pPr>
      <w:r>
        <w:rPr>
          <w:sz w:val="28"/>
          <w:szCs w:val="28"/>
        </w:rPr>
        <w:t>申请单位名称：________________________</w:t>
      </w:r>
    </w:p>
    <w:p w14:paraId="0FE7B3BC">
      <w:pPr>
        <w:rPr>
          <w:sz w:val="28"/>
          <w:szCs w:val="28"/>
        </w:rPr>
      </w:pPr>
      <w:r>
        <w:rPr>
          <w:sz w:val="28"/>
          <w:szCs w:val="28"/>
        </w:rPr>
        <w:t>联系邮箱：________________________（请将样本集解压密码发送至此邮箱）</w:t>
      </w:r>
      <w:r>
        <w:rPr>
          <w:sz w:val="28"/>
          <w:szCs w:val="28"/>
        </w:rPr>
        <w:br w:type="textWrapping"/>
      </w:r>
    </w:p>
    <w:p w14:paraId="2D04902B">
      <w:pPr>
        <w:jc w:val="right"/>
        <w:rPr>
          <w:sz w:val="28"/>
          <w:szCs w:val="28"/>
        </w:rPr>
      </w:pPr>
      <w:r>
        <w:rPr>
          <w:sz w:val="28"/>
          <w:szCs w:val="28"/>
        </w:rPr>
        <w:t>承诺单位（请加盖单位公章）：________________________</w:t>
      </w:r>
      <w:r>
        <w:rPr>
          <w:sz w:val="28"/>
          <w:szCs w:val="28"/>
        </w:rPr>
        <w:br w:type="textWrapping"/>
      </w:r>
    </w:p>
    <w:p w14:paraId="06A6FB53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日期：        年    月    日     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D27099"/>
    <w:rsid w:val="261B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360</Words>
  <Characters>429</Characters>
  <Lines>0</Lines>
  <Paragraphs>0</Paragraphs>
  <TotalTime>0</TotalTime>
  <ScaleCrop>false</ScaleCrop>
  <LinksUpToDate>false</LinksUpToDate>
  <CharactersWithSpaces>455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好久不见</cp:lastModifiedBy>
  <dcterms:modified xsi:type="dcterms:W3CDTF">2026-07-07T13:22:25Z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eyJoZGlkIjoiNDI4MDRiNTY5ZWY3OTA4ZjdlZGY3M2I4YTg1YmVlOWMiLCJ1c2VySWQiOiIxNjM0MzI3MzY3In0=</vt:lpwstr>
  </property>
  <property fmtid="{D5CDD505-2E9C-101B-9397-08002B2CF9AE}" pid="3" name="KSOProductBuildVer">
    <vt:lpwstr>2052-12.1.0.26895</vt:lpwstr>
  </property>
  <property fmtid="{D5CDD505-2E9C-101B-9397-08002B2CF9AE}" pid="4" name="ICV">
    <vt:lpwstr>F9BB77ABD5FE498AB4DE25CE613A1D70_12</vt:lpwstr>
  </property>
</Properties>
</file>